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BBDEE">
      <w:pPr>
        <w:pStyle w:val="31"/>
        <w:jc w:val="center"/>
      </w:pPr>
      <w:r>
        <w:t>肠道菌群 AI 运营服务方案</w:t>
      </w:r>
    </w:p>
    <w:p w14:paraId="6FEE9CF6">
      <w:pPr>
        <w:jc w:val="center"/>
      </w:pPr>
      <w:r>
        <w:rPr>
          <w:color w:val="666666"/>
        </w:rPr>
        <w:t>用 AI 和数字化运营，帮您从"供货商"升级为"消费者健康服务平台"</w:t>
      </w:r>
    </w:p>
    <w:p w14:paraId="143D8397">
      <w:pPr>
        <w:jc w:val="center"/>
      </w:pPr>
      <w:r>
        <w:rPr>
          <w:b/>
          <w:color w:val="6C5CE7"/>
        </w:rPr>
        <w:t>V0.3 合作提案 · 2026-03</w:t>
      </w:r>
    </w:p>
    <w:p w14:paraId="370DF4D8"/>
    <w:p w14:paraId="1E67BB1C">
      <w:pPr>
        <w:pStyle w:val="3"/>
      </w:pPr>
      <w:r>
        <w:t>一、市场机会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DCC4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14619F"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0E764661">
            <w:r>
              <w:rPr>
                <w:b/>
                <w:sz w:val="18"/>
              </w:rPr>
              <w:t>数值</w:t>
            </w:r>
          </w:p>
        </w:tc>
      </w:tr>
      <w:tr w14:paraId="18AF4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62A92F">
            <w:r>
              <w:rPr>
                <w:sz w:val="18"/>
              </w:rPr>
              <w:t>消费级 16s 检测价格</w:t>
            </w:r>
          </w:p>
        </w:tc>
        <w:tc>
          <w:tcPr>
            <w:tcW w:w="4320" w:type="dxa"/>
          </w:tcPr>
          <w:p w14:paraId="3F0B6F69">
            <w:r>
              <w:rPr>
                <w:sz w:val="18"/>
              </w:rPr>
              <w:t>400-800 元/次</w:t>
            </w:r>
          </w:p>
        </w:tc>
      </w:tr>
      <w:tr w14:paraId="51521D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C3EE9F">
            <w:r>
              <w:rPr>
                <w:sz w:val="18"/>
              </w:rPr>
              <w:t>FMT 全球市场规模（2024）</w:t>
            </w:r>
          </w:p>
        </w:tc>
        <w:tc>
          <w:tcPr>
            <w:tcW w:w="4320" w:type="dxa"/>
          </w:tcPr>
          <w:p w14:paraId="309C1CD3">
            <w:r>
              <w:rPr>
                <w:sz w:val="18"/>
              </w:rPr>
              <w:t>~15 亿美元</w:t>
            </w:r>
          </w:p>
        </w:tc>
      </w:tr>
      <w:tr w14:paraId="079DEF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C3CEB8">
            <w:r>
              <w:rPr>
                <w:sz w:val="18"/>
              </w:rPr>
              <w:t>消费级赛道年增长</w:t>
            </w:r>
          </w:p>
        </w:tc>
        <w:tc>
          <w:tcPr>
            <w:tcW w:w="4320" w:type="dxa"/>
          </w:tcPr>
          <w:p w14:paraId="11E8B144">
            <w:r>
              <w:rPr>
                <w:sz w:val="18"/>
              </w:rPr>
              <w:t>20%+</w:t>
            </w:r>
          </w:p>
        </w:tc>
      </w:tr>
      <w:tr w14:paraId="68EAC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F628338">
            <w:r>
              <w:rPr>
                <w:sz w:val="18"/>
              </w:rPr>
              <w:t>三甲医院 FMT 临床试验</w:t>
            </w:r>
          </w:p>
        </w:tc>
        <w:tc>
          <w:tcPr>
            <w:tcW w:w="4320" w:type="dxa"/>
          </w:tcPr>
          <w:p w14:paraId="05850651">
            <w:r>
              <w:rPr>
                <w:sz w:val="18"/>
              </w:rPr>
              <w:t>10+ 家</w:t>
            </w:r>
          </w:p>
        </w:tc>
      </w:tr>
    </w:tbl>
    <w:p w14:paraId="390ACEE6"/>
    <w:p w14:paraId="60BEE33C">
      <w:r>
        <w:rPr>
          <w:b/>
        </w:rPr>
        <w:t>核心判断：</w:t>
      </w:r>
      <w:r>
        <w:t>您已拥有检测技术、健康机构合作关系、产品供应链。缺的是线上获客、AI 工具化、品牌化包装三大能力。本方案的核心价值是：用 AI 和数字化运营帮您从"供货商"升级为"面向消费者的健康服务平台"。</w:t>
      </w:r>
    </w:p>
    <w:p w14:paraId="2D927B4D">
      <w:pPr>
        <w:pStyle w:val="3"/>
      </w:pPr>
      <w:r>
        <w:t>二、AI 在肠道健康的成熟案例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993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C8EA19">
            <w:r>
              <w:rPr>
                <w:b/>
                <w:sz w:val="18"/>
              </w:rPr>
              <w:t>应用场景</w:t>
            </w:r>
          </w:p>
        </w:tc>
        <w:tc>
          <w:tcPr>
            <w:tcW w:w="2880" w:type="dxa"/>
          </w:tcPr>
          <w:p w14:paraId="68258E8E">
            <w:r>
              <w:rPr>
                <w:b/>
                <w:sz w:val="18"/>
              </w:rPr>
              <w:t>产品/案例</w:t>
            </w:r>
          </w:p>
        </w:tc>
        <w:tc>
          <w:tcPr>
            <w:tcW w:w="2880" w:type="dxa"/>
          </w:tcPr>
          <w:p w14:paraId="7BDCCDC2">
            <w:r>
              <w:rPr>
                <w:b/>
                <w:sz w:val="18"/>
              </w:rPr>
              <w:t>效果</w:t>
            </w:r>
          </w:p>
        </w:tc>
      </w:tr>
      <w:tr w14:paraId="17DB0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5B5C74">
            <w:r>
              <w:rPr>
                <w:sz w:val="18"/>
              </w:rPr>
              <w:t>AI 饮食分析</w:t>
            </w:r>
          </w:p>
        </w:tc>
        <w:tc>
          <w:tcPr>
            <w:tcW w:w="2880" w:type="dxa"/>
          </w:tcPr>
          <w:p w14:paraId="5A4CF663">
            <w:r>
              <w:rPr>
                <w:sz w:val="18"/>
              </w:rPr>
              <w:t>PillarBiome / Biome App</w:t>
            </w:r>
          </w:p>
        </w:tc>
        <w:tc>
          <w:tcPr>
            <w:tcW w:w="2880" w:type="dxa"/>
          </w:tcPr>
          <w:p w14:paraId="2870BDF8">
            <w:r>
              <w:rPr>
                <w:sz w:val="18"/>
              </w:rPr>
              <w:t>分析饮食→肠道健康评分→个性化建议</w:t>
            </w:r>
          </w:p>
        </w:tc>
      </w:tr>
      <w:tr w14:paraId="26B04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A557B0">
            <w:r>
              <w:rPr>
                <w:sz w:val="18"/>
              </w:rPr>
              <w:t>AI 智能客服</w:t>
            </w:r>
          </w:p>
        </w:tc>
        <w:tc>
          <w:tcPr>
            <w:tcW w:w="2880" w:type="dxa"/>
          </w:tcPr>
          <w:p w14:paraId="67EF84F9">
            <w:r>
              <w:rPr>
                <w:sz w:val="18"/>
              </w:rPr>
              <w:t>科大讯飞医院系统</w:t>
            </w:r>
          </w:p>
        </w:tc>
        <w:tc>
          <w:tcPr>
            <w:tcW w:w="2880" w:type="dxa"/>
          </w:tcPr>
          <w:p w14:paraId="5B10C218">
            <w:r>
              <w:rPr>
                <w:sz w:val="18"/>
              </w:rPr>
              <w:t>24h 自动应答门诊/住院/医保咨询</w:t>
            </w:r>
          </w:p>
        </w:tc>
      </w:tr>
      <w:tr w14:paraId="7E10F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2D3649">
            <w:r>
              <w:rPr>
                <w:sz w:val="18"/>
              </w:rPr>
              <w:t>AI 疾病预测</w:t>
            </w:r>
          </w:p>
        </w:tc>
        <w:tc>
          <w:tcPr>
            <w:tcW w:w="2880" w:type="dxa"/>
          </w:tcPr>
          <w:p w14:paraId="7496AE86">
            <w:r>
              <w:rPr>
                <w:sz w:val="18"/>
              </w:rPr>
              <w:t>Random Forest 算法</w:t>
            </w:r>
          </w:p>
        </w:tc>
        <w:tc>
          <w:tcPr>
            <w:tcW w:w="2880" w:type="dxa"/>
          </w:tcPr>
          <w:p w14:paraId="7308DCD7">
            <w:r>
              <w:rPr>
                <w:sz w:val="18"/>
              </w:rPr>
              <w:t>结直肠癌分类（NIH 论文验证）</w:t>
            </w:r>
          </w:p>
        </w:tc>
      </w:tr>
      <w:tr w14:paraId="5F27D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114333">
            <w:r>
              <w:rPr>
                <w:sz w:val="18"/>
              </w:rPr>
              <w:t>AI 益生菌定制</w:t>
            </w:r>
          </w:p>
        </w:tc>
        <w:tc>
          <w:tcPr>
            <w:tcW w:w="2880" w:type="dxa"/>
          </w:tcPr>
          <w:p w14:paraId="2866BA63">
            <w:r>
              <w:rPr>
                <w:sz w:val="18"/>
              </w:rPr>
              <w:t>GUTolution</w:t>
            </w:r>
          </w:p>
        </w:tc>
        <w:tc>
          <w:tcPr>
            <w:tcW w:w="2880" w:type="dxa"/>
          </w:tcPr>
          <w:p w14:paraId="37BB1A81">
            <w:r>
              <w:rPr>
                <w:sz w:val="18"/>
              </w:rPr>
              <w:t>基因测序→AI 生成个性化益生菌配方</w:t>
            </w:r>
          </w:p>
        </w:tc>
      </w:tr>
    </w:tbl>
    <w:p w14:paraId="1AE654E4"/>
    <w:p w14:paraId="4B10749D">
      <w:r>
        <w:rPr>
          <w:b/>
        </w:rPr>
        <w:t>行业验证：</w:t>
      </w:r>
      <w:r>
        <w:t>已验证的核心闭环是"检测→建议→产品"。这正是本方案要帮您搭建的链路。</w:t>
      </w:r>
    </w:p>
    <w:p w14:paraId="094E218C">
      <w:pPr>
        <w:pStyle w:val="3"/>
      </w:pPr>
      <w:r>
        <w:t>三、我们能帮您解决什么</w:t>
      </w:r>
    </w:p>
    <w:p w14:paraId="792B1502">
      <w:pPr>
        <w:pStyle w:val="4"/>
      </w:pPr>
      <w:r>
        <w:t>您已有的</w:t>
      </w:r>
    </w:p>
    <w:p w14:paraId="0A22DA63">
      <w:pPr>
        <w:pStyle w:val="16"/>
      </w:pPr>
      <w:r>
        <w:t>✅ 🧬 16s 检测能力</w:t>
      </w:r>
    </w:p>
    <w:p w14:paraId="66322D10">
      <w:pPr>
        <w:pStyle w:val="16"/>
      </w:pPr>
      <w:r>
        <w:t>✅ 🏥 健康机构合作关系</w:t>
      </w:r>
    </w:p>
    <w:p w14:paraId="1CFEADF4">
      <w:pPr>
        <w:pStyle w:val="16"/>
      </w:pPr>
      <w:r>
        <w:t>✅ 💊 肠道菌群产品供应</w:t>
      </w:r>
    </w:p>
    <w:p w14:paraId="7AEED254">
      <w:pPr>
        <w:pStyle w:val="4"/>
      </w:pPr>
      <w:r>
        <w:t>目前缺的（我们来补）</w:t>
      </w:r>
    </w:p>
    <w:p w14:paraId="50C4C114">
      <w:pPr>
        <w:pStyle w:val="16"/>
      </w:pPr>
      <w:r>
        <w:t>❌ 📱 线上流量 = 0</w:t>
      </w:r>
    </w:p>
    <w:p w14:paraId="6CAE95FE">
      <w:pPr>
        <w:pStyle w:val="16"/>
      </w:pPr>
      <w:r>
        <w:t>❌ 🤖 AI 工具 = 0</w:t>
      </w:r>
    </w:p>
    <w:p w14:paraId="5739568D">
      <w:pPr>
        <w:pStyle w:val="16"/>
      </w:pPr>
      <w:r>
        <w:t>❌ 🎨 品牌包装 = 0</w:t>
      </w:r>
    </w:p>
    <w:p w14:paraId="6499E75B">
      <w:r>
        <w:t>→ 我们提供：4 平台代运营 + AI 问卷筛选 + AI 客服 + 品牌视觉 + 内容矩阵</w:t>
      </w:r>
    </w:p>
    <w:p w14:paraId="7F79AD82">
      <w:pPr>
        <w:pStyle w:val="3"/>
      </w:pPr>
      <w:r>
        <w:t>四、5 步闭环商业模式</w:t>
      </w:r>
    </w:p>
    <w:p w14:paraId="39148B14">
      <w:r>
        <w:rPr>
          <w:b/>
        </w:rPr>
        <w:t>🔹 第 1 步：线上引流</w:t>
      </w:r>
    </w:p>
    <w:p w14:paraId="7A32FD38">
      <w:r>
        <w:t>小红书/抖音/视频号/公众号 发科普内容 → AI 问卷自动筛选优质客户</w:t>
      </w:r>
    </w:p>
    <w:p w14:paraId="65068417">
      <w:r>
        <w:rPr>
          <w:b/>
        </w:rPr>
        <w:t>🔹 第 2 步：线下采集</w:t>
      </w:r>
    </w:p>
    <w:p w14:paraId="0F489D2F">
      <w:r>
        <w:t>筛选后的用户来线下健康管理中心 → 科普讲座 + 样本采集</w:t>
      </w:r>
    </w:p>
    <w:p w14:paraId="495D8417">
      <w:r>
        <w:rPr>
          <w:b/>
        </w:rPr>
        <w:t>🔹 第 3 步：检测报告</w:t>
      </w:r>
    </w:p>
    <w:p w14:paraId="7F7D70A1">
      <w:r>
        <w:t>16s 基因检测 → 小程序查看 → AI 自动解读 → 复杂问题专家连线</w:t>
      </w:r>
    </w:p>
    <w:p w14:paraId="66C6A2C0">
      <w:r>
        <w:rPr>
          <w:b/>
        </w:rPr>
        <w:t>🔹 第 4 步：社群运营</w:t>
      </w:r>
    </w:p>
    <w:p w14:paraId="6E90F8F9">
      <w:r>
        <w:t>私域社群 → AI 客服日常维护 → 个性化建议 → 异常指标预警</w:t>
      </w:r>
    </w:p>
    <w:p w14:paraId="743F0C2B">
      <w:r>
        <w:rPr>
          <w:b/>
        </w:rPr>
        <w:t>🔹 第 5 步：产品变现</w:t>
      </w:r>
    </w:p>
    <w:p w14:paraId="3499EC84">
      <w:r>
        <w:t>根据检测结果 → AI 推荐定制益生菌套餐 → 持续复购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356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5FA383">
            <w:r>
              <w:rPr>
                <w:b/>
                <w:sz w:val="18"/>
              </w:rPr>
              <w:t>步骤</w:t>
            </w:r>
          </w:p>
        </w:tc>
        <w:tc>
          <w:tcPr>
            <w:tcW w:w="2880" w:type="dxa"/>
          </w:tcPr>
          <w:p w14:paraId="74B13BCF">
            <w:r>
              <w:rPr>
                <w:b/>
                <w:sz w:val="18"/>
              </w:rPr>
              <w:t>我们做什么</w:t>
            </w:r>
          </w:p>
        </w:tc>
        <w:tc>
          <w:tcPr>
            <w:tcW w:w="2880" w:type="dxa"/>
          </w:tcPr>
          <w:p w14:paraId="44F63942">
            <w:r>
              <w:rPr>
                <w:b/>
                <w:sz w:val="18"/>
              </w:rPr>
              <w:t>您需配合</w:t>
            </w:r>
          </w:p>
        </w:tc>
      </w:tr>
      <w:tr w14:paraId="55F57F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C4AE36">
            <w:r>
              <w:rPr>
                <w:sz w:val="18"/>
              </w:rPr>
              <w:t>引流</w:t>
            </w:r>
          </w:p>
        </w:tc>
        <w:tc>
          <w:tcPr>
            <w:tcW w:w="2880" w:type="dxa"/>
          </w:tcPr>
          <w:p w14:paraId="696BC696">
            <w:r>
              <w:rPr>
                <w:sz w:val="18"/>
              </w:rPr>
              <w:t>4 平台内容 + AI 问卷</w:t>
            </w:r>
          </w:p>
        </w:tc>
        <w:tc>
          <w:tcPr>
            <w:tcW w:w="2880" w:type="dxa"/>
          </w:tcPr>
          <w:p w14:paraId="59D381A0">
            <w:r>
              <w:rPr>
                <w:sz w:val="18"/>
              </w:rPr>
              <w:t>提供专业素材支持</w:t>
            </w:r>
          </w:p>
        </w:tc>
      </w:tr>
      <w:tr w14:paraId="2A06E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E10032">
            <w:r>
              <w:rPr>
                <w:sz w:val="18"/>
              </w:rPr>
              <w:t>采集</w:t>
            </w:r>
          </w:p>
        </w:tc>
        <w:tc>
          <w:tcPr>
            <w:tcW w:w="2880" w:type="dxa"/>
          </w:tcPr>
          <w:p w14:paraId="60B862DF">
            <w:r>
              <w:rPr>
                <w:sz w:val="18"/>
              </w:rPr>
              <w:t>科普讲座 PPT + 流程设计</w:t>
            </w:r>
          </w:p>
        </w:tc>
        <w:tc>
          <w:tcPr>
            <w:tcW w:w="2880" w:type="dxa"/>
          </w:tcPr>
          <w:p w14:paraId="279E1B83">
            <w:r>
              <w:rPr>
                <w:sz w:val="18"/>
              </w:rPr>
              <w:t>线下场地 + 人员</w:t>
            </w:r>
          </w:p>
        </w:tc>
      </w:tr>
      <w:tr w14:paraId="09EF7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00F049">
            <w:r>
              <w:rPr>
                <w:sz w:val="18"/>
              </w:rPr>
              <w:t>检测</w:t>
            </w:r>
          </w:p>
        </w:tc>
        <w:tc>
          <w:tcPr>
            <w:tcW w:w="2880" w:type="dxa"/>
          </w:tcPr>
          <w:p w14:paraId="27E18BD9">
            <w:r>
              <w:rPr>
                <w:sz w:val="18"/>
              </w:rPr>
              <w:t>小程序开发 + 报告可视化</w:t>
            </w:r>
          </w:p>
        </w:tc>
        <w:tc>
          <w:tcPr>
            <w:tcW w:w="2880" w:type="dxa"/>
          </w:tcPr>
          <w:p w14:paraId="577EA1A6">
            <w:r>
              <w:rPr>
                <w:sz w:val="18"/>
              </w:rPr>
              <w:t>实验室出报告</w:t>
            </w:r>
          </w:p>
        </w:tc>
      </w:tr>
      <w:tr w14:paraId="7C5792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9BDF68">
            <w:r>
              <w:rPr>
                <w:sz w:val="18"/>
              </w:rPr>
              <w:t>社群</w:t>
            </w:r>
          </w:p>
        </w:tc>
        <w:tc>
          <w:tcPr>
            <w:tcW w:w="2880" w:type="dxa"/>
          </w:tcPr>
          <w:p w14:paraId="4A3F020A">
            <w:r>
              <w:rPr>
                <w:sz w:val="18"/>
              </w:rPr>
              <w:t>AI 客服训练 + 运营策略</w:t>
            </w:r>
          </w:p>
        </w:tc>
        <w:tc>
          <w:tcPr>
            <w:tcW w:w="2880" w:type="dxa"/>
          </w:tcPr>
          <w:p w14:paraId="0705387D">
            <w:r>
              <w:rPr>
                <w:sz w:val="18"/>
              </w:rPr>
              <w:t>专家资源对接</w:t>
            </w:r>
          </w:p>
        </w:tc>
      </w:tr>
      <w:tr w14:paraId="7D973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6BA15C">
            <w:r>
              <w:rPr>
                <w:sz w:val="18"/>
              </w:rPr>
              <w:t>变现</w:t>
            </w:r>
          </w:p>
        </w:tc>
        <w:tc>
          <w:tcPr>
            <w:tcW w:w="2880" w:type="dxa"/>
          </w:tcPr>
          <w:p w14:paraId="011E28E1">
            <w:r>
              <w:rPr>
                <w:sz w:val="18"/>
              </w:rPr>
              <w:t>产品推荐算法 + 营销</w:t>
            </w:r>
          </w:p>
        </w:tc>
        <w:tc>
          <w:tcPr>
            <w:tcW w:w="2880" w:type="dxa"/>
          </w:tcPr>
          <w:p w14:paraId="32364713">
            <w:r>
              <w:rPr>
                <w:sz w:val="18"/>
              </w:rPr>
              <w:t>供货 + 物流</w:t>
            </w:r>
          </w:p>
        </w:tc>
      </w:tr>
    </w:tbl>
    <w:p w14:paraId="7FC0B26D"/>
    <w:p w14:paraId="3E2F7070">
      <w:pPr>
        <w:pStyle w:val="3"/>
      </w:pPr>
      <w:r>
        <w:t>五、您将获得的交付物</w:t>
      </w:r>
    </w:p>
    <w:p w14:paraId="052F4A47">
      <w:pPr>
        <w:pStyle w:val="4"/>
      </w:pPr>
      <w:r>
        <w:t>前期交付物（搭建期 2 周内）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A4A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FF5DCF">
            <w:r>
              <w:rPr>
                <w:b/>
                <w:sz w:val="18"/>
              </w:rPr>
              <w:t>#</w:t>
            </w:r>
          </w:p>
        </w:tc>
        <w:tc>
          <w:tcPr>
            <w:tcW w:w="2880" w:type="dxa"/>
          </w:tcPr>
          <w:p w14:paraId="4D482972">
            <w:r>
              <w:rPr>
                <w:b/>
                <w:sz w:val="18"/>
              </w:rPr>
              <w:t>交付物</w:t>
            </w:r>
          </w:p>
        </w:tc>
        <w:tc>
          <w:tcPr>
            <w:tcW w:w="2880" w:type="dxa"/>
          </w:tcPr>
          <w:p w14:paraId="16EF3F93">
            <w:r>
              <w:rPr>
                <w:b/>
                <w:sz w:val="18"/>
              </w:rPr>
              <w:t>说明</w:t>
            </w:r>
          </w:p>
        </w:tc>
      </w:tr>
      <w:tr w14:paraId="63DED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397177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47A271AF">
            <w:r>
              <w:rPr>
                <w:sz w:val="18"/>
              </w:rPr>
              <w:t>AI 客户筛选问卷</w:t>
            </w:r>
          </w:p>
        </w:tc>
        <w:tc>
          <w:tcPr>
            <w:tcW w:w="2880" w:type="dxa"/>
          </w:tcPr>
          <w:p w14:paraId="4BF8E1DD">
            <w:r>
              <w:rPr>
                <w:sz w:val="18"/>
              </w:rPr>
              <w:t>用户填写→AI 评分→自动分级</w:t>
            </w:r>
          </w:p>
        </w:tc>
      </w:tr>
      <w:tr w14:paraId="48144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69854B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67AA184E">
            <w:r>
              <w:rPr>
                <w:sz w:val="18"/>
              </w:rPr>
              <w:t>4 平台代运营启动</w:t>
            </w:r>
          </w:p>
        </w:tc>
        <w:tc>
          <w:tcPr>
            <w:tcW w:w="2880" w:type="dxa"/>
          </w:tcPr>
          <w:p w14:paraId="3C3379B7">
            <w:r>
              <w:rPr>
                <w:sz w:val="18"/>
              </w:rPr>
              <w:t>小红书+视频号+抖音+公众号</w:t>
            </w:r>
          </w:p>
        </w:tc>
      </w:tr>
      <w:tr w14:paraId="28C6B9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10646E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6D8AEB61">
            <w:r>
              <w:rPr>
                <w:sz w:val="18"/>
              </w:rPr>
              <w:t>品牌视觉包</w:t>
            </w:r>
          </w:p>
        </w:tc>
        <w:tc>
          <w:tcPr>
            <w:tcW w:w="2880" w:type="dxa"/>
          </w:tcPr>
          <w:p w14:paraId="2C681DBE">
            <w:r>
              <w:rPr>
                <w:sz w:val="18"/>
              </w:rPr>
              <w:t>Logo+配色+封面模板+科普图文模板</w:t>
            </w:r>
          </w:p>
        </w:tc>
      </w:tr>
      <w:tr w14:paraId="0C211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85034E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067D03EF">
            <w:r>
              <w:rPr>
                <w:sz w:val="18"/>
              </w:rPr>
              <w:t>首月内容矩阵</w:t>
            </w:r>
          </w:p>
        </w:tc>
        <w:tc>
          <w:tcPr>
            <w:tcW w:w="2880" w:type="dxa"/>
          </w:tcPr>
          <w:p w14:paraId="26C896D7">
            <w:r>
              <w:rPr>
                <w:sz w:val="18"/>
              </w:rPr>
              <w:t>30 条短视频脚本+15 篇图文+5 条长文</w:t>
            </w:r>
          </w:p>
        </w:tc>
      </w:tr>
      <w:tr w14:paraId="48D0A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F535DD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14:paraId="110A970E">
            <w:r>
              <w:rPr>
                <w:sz w:val="18"/>
              </w:rPr>
              <w:t>客户健康档案小程序</w:t>
            </w:r>
          </w:p>
        </w:tc>
        <w:tc>
          <w:tcPr>
            <w:tcW w:w="2880" w:type="dxa"/>
          </w:tcPr>
          <w:p w14:paraId="77DDCA91">
            <w:r>
              <w:rPr>
                <w:sz w:val="18"/>
              </w:rPr>
              <w:t>健康档案+报告查看+专家预约+AI 问答</w:t>
            </w:r>
          </w:p>
        </w:tc>
      </w:tr>
    </w:tbl>
    <w:p w14:paraId="51089F76"/>
    <w:p w14:paraId="264D138D">
      <w:pPr>
        <w:pStyle w:val="4"/>
      </w:pPr>
      <w:r>
        <w:t>持续运营服务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DC2D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7E4738">
            <w:r>
              <w:rPr>
                <w:b/>
                <w:sz w:val="18"/>
              </w:rPr>
              <w:t>#</w:t>
            </w:r>
          </w:p>
        </w:tc>
        <w:tc>
          <w:tcPr>
            <w:tcW w:w="2880" w:type="dxa"/>
          </w:tcPr>
          <w:p w14:paraId="0CA699F2">
            <w:r>
              <w:rPr>
                <w:b/>
                <w:sz w:val="18"/>
              </w:rPr>
              <w:t>服务</w:t>
            </w:r>
          </w:p>
        </w:tc>
        <w:tc>
          <w:tcPr>
            <w:tcW w:w="2880" w:type="dxa"/>
          </w:tcPr>
          <w:p w14:paraId="3C4856BB">
            <w:r>
              <w:rPr>
                <w:b/>
                <w:sz w:val="18"/>
              </w:rPr>
              <w:t>说明</w:t>
            </w:r>
          </w:p>
        </w:tc>
      </w:tr>
      <w:tr w14:paraId="2F965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B0AAB3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00D0229C">
            <w:r>
              <w:rPr>
                <w:sz w:val="18"/>
              </w:rPr>
              <w:t>AI 社群客服</w:t>
            </w:r>
          </w:p>
        </w:tc>
        <w:tc>
          <w:tcPr>
            <w:tcW w:w="2880" w:type="dxa"/>
          </w:tcPr>
          <w:p w14:paraId="7A037A9D">
            <w:r>
              <w:rPr>
                <w:sz w:val="18"/>
              </w:rPr>
              <w:t>自动回答 80% 日常健康问题</w:t>
            </w:r>
          </w:p>
        </w:tc>
      </w:tr>
      <w:tr w14:paraId="5A027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75929F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14:paraId="348A129E">
            <w:r>
              <w:rPr>
                <w:sz w:val="18"/>
              </w:rPr>
              <w:t>内容持续更新</w:t>
            </w:r>
          </w:p>
        </w:tc>
        <w:tc>
          <w:tcPr>
            <w:tcW w:w="2880" w:type="dxa"/>
          </w:tcPr>
          <w:p w14:paraId="6EB12656">
            <w:r>
              <w:rPr>
                <w:sz w:val="18"/>
              </w:rPr>
              <w:t>每月新增科普内容</w:t>
            </w:r>
          </w:p>
        </w:tc>
      </w:tr>
      <w:tr w14:paraId="75C1B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927C80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14:paraId="31C60911">
            <w:r>
              <w:rPr>
                <w:sz w:val="18"/>
              </w:rPr>
              <w:t>数据后台</w:t>
            </w:r>
          </w:p>
        </w:tc>
        <w:tc>
          <w:tcPr>
            <w:tcW w:w="2880" w:type="dxa"/>
          </w:tcPr>
          <w:p w14:paraId="012C45A0">
            <w:r>
              <w:rPr>
                <w:sz w:val="18"/>
              </w:rPr>
              <w:t>客户画像、转化漏斗、复购率监控</w:t>
            </w:r>
          </w:p>
        </w:tc>
      </w:tr>
      <w:tr w14:paraId="236A49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077D24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14:paraId="0469618E">
            <w:r>
              <w:rPr>
                <w:sz w:val="18"/>
              </w:rPr>
              <w:t>系统迭代</w:t>
            </w:r>
          </w:p>
        </w:tc>
        <w:tc>
          <w:tcPr>
            <w:tcW w:w="2880" w:type="dxa"/>
          </w:tcPr>
          <w:p w14:paraId="1DCEE620">
            <w:r>
              <w:rPr>
                <w:sz w:val="18"/>
              </w:rPr>
              <w:t>根据反馈持续优化 AI 模型</w:t>
            </w:r>
          </w:p>
        </w:tc>
      </w:tr>
    </w:tbl>
    <w:p w14:paraId="625EA6FA"/>
    <w:p w14:paraId="0CF19C55">
      <w:pPr>
        <w:pStyle w:val="3"/>
      </w:pPr>
      <w:r>
        <w:t>六、执行计划（3 阶段）</w:t>
      </w:r>
    </w:p>
    <w:p w14:paraId="07955F2B">
      <w:pPr>
        <w:pStyle w:val="4"/>
      </w:pPr>
      <w:r>
        <w:t>阶段一：搭建期（第 1-2 周）</w:t>
      </w:r>
    </w:p>
    <w:p w14:paraId="2DB86FF9">
      <w:pPr>
        <w:pStyle w:val="16"/>
      </w:pPr>
      <w:r>
        <w:t>D1-D3：品牌定位 + 视觉设计 + 账号注册</w:t>
      </w:r>
    </w:p>
    <w:p w14:paraId="38C1E411">
      <w:pPr>
        <w:pStyle w:val="16"/>
      </w:pPr>
      <w:r>
        <w:t>D4-D7：AI 问卷系统开发 + 首批内容制作</w:t>
      </w:r>
    </w:p>
    <w:p w14:paraId="689D766F">
      <w:pPr>
        <w:pStyle w:val="16"/>
      </w:pPr>
      <w:r>
        <w:t>D8-D10：小程序原型 + AI 客服训练</w:t>
      </w:r>
    </w:p>
    <w:p w14:paraId="38AD560F">
      <w:pPr>
        <w:pStyle w:val="16"/>
      </w:pPr>
      <w:r>
        <w:t>D11-D14：内测 + 修改 + 上线</w:t>
      </w:r>
    </w:p>
    <w:p w14:paraId="7E7D58DB">
      <w:pPr>
        <w:pStyle w:val="4"/>
      </w:pPr>
      <w:r>
        <w:t>阶段二：获客期（第 3-6 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358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928E66">
            <w:r>
              <w:rPr>
                <w:b/>
                <w:sz w:val="18"/>
              </w:rPr>
              <w:t>周</w:t>
            </w:r>
          </w:p>
        </w:tc>
        <w:tc>
          <w:tcPr>
            <w:tcW w:w="2880" w:type="dxa"/>
          </w:tcPr>
          <w:p w14:paraId="16F13EA8">
            <w:r>
              <w:rPr>
                <w:b/>
                <w:sz w:val="18"/>
              </w:rPr>
              <w:t>里程碑</w:t>
            </w:r>
          </w:p>
        </w:tc>
        <w:tc>
          <w:tcPr>
            <w:tcW w:w="2880" w:type="dxa"/>
          </w:tcPr>
          <w:p w14:paraId="4FE29004">
            <w:r>
              <w:rPr>
                <w:b/>
                <w:sz w:val="18"/>
              </w:rPr>
              <w:t>关键指标</w:t>
            </w:r>
          </w:p>
        </w:tc>
      </w:tr>
      <w:tr w14:paraId="1569A8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711B2E">
            <w:r>
              <w:rPr>
                <w:sz w:val="18"/>
              </w:rPr>
              <w:t>W3</w:t>
            </w:r>
          </w:p>
        </w:tc>
        <w:tc>
          <w:tcPr>
            <w:tcW w:w="2880" w:type="dxa"/>
          </w:tcPr>
          <w:p w14:paraId="7917EF6C">
            <w:r>
              <w:rPr>
                <w:sz w:val="18"/>
              </w:rPr>
              <w:t>4 平台正式发布</w:t>
            </w:r>
          </w:p>
        </w:tc>
        <w:tc>
          <w:tcPr>
            <w:tcW w:w="2880" w:type="dxa"/>
          </w:tcPr>
          <w:p w14:paraId="3658989A">
            <w:r>
              <w:rPr>
                <w:sz w:val="18"/>
              </w:rPr>
              <w:t>日更 1 条</w:t>
            </w:r>
          </w:p>
        </w:tc>
      </w:tr>
      <w:tr w14:paraId="480FFB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6A6CD5">
            <w:r>
              <w:rPr>
                <w:sz w:val="18"/>
              </w:rPr>
              <w:t>W4</w:t>
            </w:r>
          </w:p>
        </w:tc>
        <w:tc>
          <w:tcPr>
            <w:tcW w:w="2880" w:type="dxa"/>
          </w:tcPr>
          <w:p w14:paraId="3F8AD556">
            <w:r>
              <w:rPr>
                <w:sz w:val="18"/>
              </w:rPr>
              <w:t>首批用户通过 AI 问卷</w:t>
            </w:r>
          </w:p>
        </w:tc>
        <w:tc>
          <w:tcPr>
            <w:tcW w:w="2880" w:type="dxa"/>
          </w:tcPr>
          <w:p w14:paraId="0970E683">
            <w:r>
              <w:rPr>
                <w:sz w:val="18"/>
              </w:rPr>
              <w:t>筛选转化率</w:t>
            </w:r>
          </w:p>
        </w:tc>
      </w:tr>
      <w:tr w14:paraId="0C39B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890B5A">
            <w:r>
              <w:rPr>
                <w:sz w:val="18"/>
              </w:rPr>
              <w:t>W5</w:t>
            </w:r>
          </w:p>
        </w:tc>
        <w:tc>
          <w:tcPr>
            <w:tcW w:w="2880" w:type="dxa"/>
          </w:tcPr>
          <w:p w14:paraId="0087BB75">
            <w:r>
              <w:rPr>
                <w:sz w:val="18"/>
              </w:rPr>
              <w:t>首次线下采集活动</w:t>
            </w:r>
          </w:p>
        </w:tc>
        <w:tc>
          <w:tcPr>
            <w:tcW w:w="2880" w:type="dxa"/>
          </w:tcPr>
          <w:p w14:paraId="36CA936C">
            <w:r>
              <w:rPr>
                <w:sz w:val="18"/>
              </w:rPr>
              <w:t>到场人数</w:t>
            </w:r>
          </w:p>
        </w:tc>
      </w:tr>
      <w:tr w14:paraId="767812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C8E18D">
            <w:r>
              <w:rPr>
                <w:sz w:val="18"/>
              </w:rPr>
              <w:t>W6</w:t>
            </w:r>
          </w:p>
        </w:tc>
        <w:tc>
          <w:tcPr>
            <w:tcW w:w="2880" w:type="dxa"/>
          </w:tcPr>
          <w:p w14:paraId="1FAE6E9E">
            <w:r>
              <w:rPr>
                <w:sz w:val="18"/>
              </w:rPr>
              <w:t>首批 16s 报告出炉</w:t>
            </w:r>
          </w:p>
        </w:tc>
        <w:tc>
          <w:tcPr>
            <w:tcW w:w="2880" w:type="dxa"/>
          </w:tcPr>
          <w:p w14:paraId="3F6E8170">
            <w:r>
              <w:rPr>
                <w:sz w:val="18"/>
              </w:rPr>
              <w:t>用户满意度</w:t>
            </w:r>
          </w:p>
        </w:tc>
      </w:tr>
    </w:tbl>
    <w:p w14:paraId="123C7355"/>
    <w:p w14:paraId="6C690BC0">
      <w:pPr>
        <w:pStyle w:val="4"/>
      </w:pPr>
      <w:r>
        <w:t>阶段三：变现期（第 7 周起）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344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3A4615">
            <w:r>
              <w:rPr>
                <w:b/>
                <w:sz w:val="18"/>
              </w:rPr>
              <w:t>动作</w:t>
            </w:r>
          </w:p>
        </w:tc>
        <w:tc>
          <w:tcPr>
            <w:tcW w:w="4320" w:type="dxa"/>
          </w:tcPr>
          <w:p w14:paraId="4CC6D05D">
            <w:r>
              <w:rPr>
                <w:b/>
                <w:sz w:val="18"/>
              </w:rPr>
              <w:t>目标</w:t>
            </w:r>
          </w:p>
        </w:tc>
      </w:tr>
      <w:tr w14:paraId="576B3D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6978CB">
            <w:r>
              <w:rPr>
                <w:sz w:val="18"/>
              </w:rPr>
              <w:t>AI 推荐定制益生菌套餐</w:t>
            </w:r>
          </w:p>
        </w:tc>
        <w:tc>
          <w:tcPr>
            <w:tcW w:w="4320" w:type="dxa"/>
          </w:tcPr>
          <w:p w14:paraId="68DC897F">
            <w:r>
              <w:rPr>
                <w:sz w:val="18"/>
              </w:rPr>
              <w:t>首批付费转化</w:t>
            </w:r>
          </w:p>
        </w:tc>
      </w:tr>
      <w:tr w14:paraId="720C71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D108D7">
            <w:r>
              <w:rPr>
                <w:sz w:val="18"/>
              </w:rPr>
              <w:t>复检服务上线</w:t>
            </w:r>
          </w:p>
        </w:tc>
        <w:tc>
          <w:tcPr>
            <w:tcW w:w="4320" w:type="dxa"/>
          </w:tcPr>
          <w:p w14:paraId="212163AF">
            <w:r>
              <w:rPr>
                <w:sz w:val="18"/>
              </w:rPr>
              <w:t>建立复购机制</w:t>
            </w:r>
          </w:p>
        </w:tc>
      </w:tr>
      <w:tr w14:paraId="55DAD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BCF50D">
            <w:r>
              <w:rPr>
                <w:sz w:val="18"/>
              </w:rPr>
              <w:t>数据积累 → 模型优化</w:t>
            </w:r>
          </w:p>
        </w:tc>
        <w:tc>
          <w:tcPr>
            <w:tcW w:w="4320" w:type="dxa"/>
          </w:tcPr>
          <w:p w14:paraId="334488C7">
            <w:r>
              <w:rPr>
                <w:sz w:val="18"/>
              </w:rPr>
              <w:t>推荐准确率提升</w:t>
            </w:r>
          </w:p>
        </w:tc>
      </w:tr>
    </w:tbl>
    <w:p w14:paraId="0782A4CD"/>
    <w:p w14:paraId="5349C5B0">
      <w:pPr>
        <w:pStyle w:val="3"/>
      </w:pPr>
      <w:r>
        <w:t>七、合作模式与报价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BEC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C84205">
            <w:r>
              <w:rPr>
                <w:b/>
                <w:sz w:val="18"/>
              </w:rPr>
              <w:t>项目</w:t>
            </w:r>
          </w:p>
        </w:tc>
        <w:tc>
          <w:tcPr>
            <w:tcW w:w="2880" w:type="dxa"/>
          </w:tcPr>
          <w:p w14:paraId="5E52E3C9">
            <w:r>
              <w:rPr>
                <w:b/>
                <w:sz w:val="18"/>
              </w:rPr>
              <w:t>金额</w:t>
            </w:r>
          </w:p>
        </w:tc>
        <w:tc>
          <w:tcPr>
            <w:tcW w:w="2880" w:type="dxa"/>
          </w:tcPr>
          <w:p w14:paraId="2CBF729B">
            <w:r>
              <w:rPr>
                <w:b/>
                <w:sz w:val="18"/>
              </w:rPr>
              <w:t>说明</w:t>
            </w:r>
          </w:p>
        </w:tc>
      </w:tr>
      <w:tr w14:paraId="589B42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52C938">
            <w:r>
              <w:rPr>
                <w:sz w:val="18"/>
              </w:rPr>
              <w:t>前期服务费</w:t>
            </w:r>
          </w:p>
        </w:tc>
        <w:tc>
          <w:tcPr>
            <w:tcW w:w="2880" w:type="dxa"/>
          </w:tcPr>
          <w:p w14:paraId="6FA8BED1">
            <w:r>
              <w:rPr>
                <w:sz w:val="18"/>
              </w:rPr>
              <w:t>6 万元（可分两期）</w:t>
            </w:r>
          </w:p>
        </w:tc>
        <w:tc>
          <w:tcPr>
            <w:tcW w:w="2880" w:type="dxa"/>
          </w:tcPr>
          <w:p w14:paraId="70A741BA">
            <w:r>
              <w:rPr>
                <w:sz w:val="18"/>
              </w:rPr>
              <w:t>覆盖搭建期全部交付物</w:t>
            </w:r>
          </w:p>
        </w:tc>
      </w:tr>
      <w:tr w14:paraId="789A8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7BCAE9">
            <w:r>
              <w:rPr>
                <w:sz w:val="18"/>
              </w:rPr>
              <w:t>检测分成</w:t>
            </w:r>
          </w:p>
        </w:tc>
        <w:tc>
          <w:tcPr>
            <w:tcW w:w="2880" w:type="dxa"/>
          </w:tcPr>
          <w:p w14:paraId="05C55225">
            <w:r>
              <w:rPr>
                <w:sz w:val="18"/>
              </w:rPr>
              <w:t>产品销售额的 10-15%</w:t>
            </w:r>
          </w:p>
        </w:tc>
        <w:tc>
          <w:tcPr>
            <w:tcW w:w="2880" w:type="dxa"/>
          </w:tcPr>
          <w:p w14:paraId="2EE8A88D">
            <w:r>
              <w:rPr>
                <w:sz w:val="18"/>
              </w:rPr>
              <w:t>16s 检测等一次性收入</w:t>
            </w:r>
          </w:p>
        </w:tc>
      </w:tr>
      <w:tr w14:paraId="20560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3C8061">
            <w:r>
              <w:rPr>
                <w:sz w:val="18"/>
              </w:rPr>
              <w:t>复购分成</w:t>
            </w:r>
          </w:p>
        </w:tc>
        <w:tc>
          <w:tcPr>
            <w:tcW w:w="2880" w:type="dxa"/>
          </w:tcPr>
          <w:p w14:paraId="3F5C81D9">
            <w:r>
              <w:rPr>
                <w:sz w:val="18"/>
              </w:rPr>
              <w:t>益生菌/耗材复购的 20%</w:t>
            </w:r>
          </w:p>
        </w:tc>
        <w:tc>
          <w:tcPr>
            <w:tcW w:w="2880" w:type="dxa"/>
          </w:tcPr>
          <w:p w14:paraId="45055C32">
            <w:r>
              <w:rPr>
                <w:sz w:val="18"/>
              </w:rPr>
              <w:t>AI 持续维护驱动的复购收入</w:t>
            </w:r>
          </w:p>
        </w:tc>
      </w:tr>
      <w:tr w14:paraId="7FAE4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D8885">
            <w:r>
              <w:rPr>
                <w:sz w:val="18"/>
              </w:rPr>
              <w:t>对赌条款</w:t>
            </w:r>
          </w:p>
        </w:tc>
        <w:tc>
          <w:tcPr>
            <w:tcW w:w="2880" w:type="dxa"/>
          </w:tcPr>
          <w:p w14:paraId="495EF747">
            <w:r>
              <w:rPr>
                <w:sz w:val="18"/>
              </w:rPr>
              <w:t>达标后升至 20-25%</w:t>
            </w:r>
          </w:p>
        </w:tc>
        <w:tc>
          <w:tcPr>
            <w:tcW w:w="2880" w:type="dxa"/>
          </w:tcPr>
          <w:p w14:paraId="0698A3C1">
            <w:r>
              <w:rPr>
                <w:sz w:val="18"/>
              </w:rPr>
              <w:t>运营达到约定指标后上调分成</w:t>
            </w:r>
          </w:p>
        </w:tc>
      </w:tr>
      <w:tr w14:paraId="69891D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E7045E">
            <w:r>
              <w:rPr>
                <w:sz w:val="18"/>
              </w:rPr>
              <w:t>AI 维护费</w:t>
            </w:r>
          </w:p>
        </w:tc>
        <w:tc>
          <w:tcPr>
            <w:tcW w:w="2880" w:type="dxa"/>
          </w:tcPr>
          <w:p w14:paraId="40E43E02">
            <w:r>
              <w:rPr>
                <w:sz w:val="18"/>
              </w:rPr>
              <w:t>约 500-1,000 元/月</w:t>
            </w:r>
          </w:p>
        </w:tc>
        <w:tc>
          <w:tcPr>
            <w:tcW w:w="2880" w:type="dxa"/>
          </w:tcPr>
          <w:p w14:paraId="0DB84654">
            <w:r>
              <w:rPr>
                <w:sz w:val="18"/>
              </w:rPr>
              <w:t>AI 客服日常运行消耗</w:t>
            </w:r>
          </w:p>
        </w:tc>
      </w:tr>
    </w:tbl>
    <w:p w14:paraId="1A88C0B0"/>
    <w:p w14:paraId="1FCEF229">
      <w:pPr>
        <w:pStyle w:val="3"/>
      </w:pPr>
      <w:r>
        <w:t>八、预期收益推演（12 个月）</w:t>
      </w:r>
    </w:p>
    <w:p w14:paraId="7F47D491">
      <w:r>
        <w:rPr>
          <w:b/>
        </w:rPr>
        <w:t>基准假设：</w:t>
      </w:r>
      <w:r>
        <w:t>月增长率 20%，客单价 1200 元，分成 15%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D1910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ECD6EA4">
            <w:r>
              <w:rPr>
                <w:b/>
                <w:sz w:val="18"/>
              </w:rPr>
              <w:t>月</w:t>
            </w:r>
          </w:p>
        </w:tc>
        <w:tc>
          <w:tcPr>
            <w:tcW w:w="1234" w:type="dxa"/>
          </w:tcPr>
          <w:p w14:paraId="44958744">
            <w:r>
              <w:rPr>
                <w:b/>
                <w:sz w:val="18"/>
              </w:rPr>
              <w:t>累计客户</w:t>
            </w:r>
          </w:p>
        </w:tc>
        <w:tc>
          <w:tcPr>
            <w:tcW w:w="1234" w:type="dxa"/>
          </w:tcPr>
          <w:p w14:paraId="4D8674A9">
            <w:r>
              <w:rPr>
                <w:b/>
                <w:sz w:val="18"/>
              </w:rPr>
              <w:t>客户营收</w:t>
            </w:r>
          </w:p>
        </w:tc>
        <w:tc>
          <w:tcPr>
            <w:tcW w:w="1234" w:type="dxa"/>
          </w:tcPr>
          <w:p w14:paraId="504F69C1">
            <w:r>
              <w:rPr>
                <w:b/>
                <w:sz w:val="18"/>
              </w:rPr>
              <w:t>分成收入</w:t>
            </w:r>
          </w:p>
        </w:tc>
        <w:tc>
          <w:tcPr>
            <w:tcW w:w="1234" w:type="dxa"/>
          </w:tcPr>
          <w:p w14:paraId="7B1D4B2A">
            <w:r>
              <w:rPr>
                <w:b/>
                <w:sz w:val="18"/>
              </w:rPr>
              <w:t>总成本</w:t>
            </w:r>
          </w:p>
        </w:tc>
        <w:tc>
          <w:tcPr>
            <w:tcW w:w="1234" w:type="dxa"/>
          </w:tcPr>
          <w:p w14:paraId="6F48D534">
            <w:r>
              <w:rPr>
                <w:b/>
                <w:sz w:val="18"/>
              </w:rPr>
              <w:t>月净利</w:t>
            </w:r>
          </w:p>
        </w:tc>
        <w:tc>
          <w:tcPr>
            <w:tcW w:w="1234" w:type="dxa"/>
          </w:tcPr>
          <w:p w14:paraId="003FF724">
            <w:r>
              <w:rPr>
                <w:b/>
                <w:sz w:val="18"/>
              </w:rPr>
              <w:t>累计利润</w:t>
            </w:r>
          </w:p>
        </w:tc>
      </w:tr>
      <w:tr w14:paraId="6506FF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CB25848">
            <w:r>
              <w:rPr>
                <w:sz w:val="18"/>
              </w:rPr>
              <w:t>M0</w:t>
            </w:r>
          </w:p>
        </w:tc>
        <w:tc>
          <w:tcPr>
            <w:tcW w:w="1234" w:type="dxa"/>
          </w:tcPr>
          <w:p w14:paraId="55C55A2F">
            <w:r>
              <w:rPr>
                <w:sz w:val="18"/>
              </w:rPr>
              <w:t>-</w:t>
            </w:r>
          </w:p>
        </w:tc>
        <w:tc>
          <w:tcPr>
            <w:tcW w:w="1234" w:type="dxa"/>
          </w:tcPr>
          <w:p w14:paraId="19DB3784">
            <w:r>
              <w:rPr>
                <w:sz w:val="18"/>
              </w:rPr>
              <w:t>-</w:t>
            </w:r>
          </w:p>
        </w:tc>
        <w:tc>
          <w:tcPr>
            <w:tcW w:w="1234" w:type="dxa"/>
          </w:tcPr>
          <w:p w14:paraId="3DD4077E">
            <w:r>
              <w:rPr>
                <w:sz w:val="18"/>
              </w:rPr>
              <w:t>-</w:t>
            </w:r>
          </w:p>
        </w:tc>
        <w:tc>
          <w:tcPr>
            <w:tcW w:w="1234" w:type="dxa"/>
          </w:tcPr>
          <w:p w14:paraId="57A6A813">
            <w:r>
              <w:rPr>
                <w:sz w:val="18"/>
              </w:rPr>
              <w:t>-</w:t>
            </w:r>
          </w:p>
        </w:tc>
        <w:tc>
          <w:tcPr>
            <w:tcW w:w="1234" w:type="dxa"/>
          </w:tcPr>
          <w:p w14:paraId="01CD0CF2">
            <w:r>
              <w:rPr>
                <w:sz w:val="18"/>
              </w:rPr>
              <w:t>+60,000（服务费）</w:t>
            </w:r>
          </w:p>
        </w:tc>
        <w:tc>
          <w:tcPr>
            <w:tcW w:w="1234" w:type="dxa"/>
          </w:tcPr>
          <w:p w14:paraId="72CBE69C"/>
        </w:tc>
      </w:tr>
      <w:tr w14:paraId="608D7D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B666406">
            <w:r>
              <w:rPr>
                <w:sz w:val="18"/>
              </w:rPr>
              <w:t>M1</w:t>
            </w:r>
          </w:p>
        </w:tc>
        <w:tc>
          <w:tcPr>
            <w:tcW w:w="1234" w:type="dxa"/>
          </w:tcPr>
          <w:p w14:paraId="503BC992">
            <w:r>
              <w:rPr>
                <w:sz w:val="18"/>
              </w:rPr>
              <w:t>15</w:t>
            </w:r>
          </w:p>
        </w:tc>
        <w:tc>
          <w:tcPr>
            <w:tcW w:w="1234" w:type="dxa"/>
          </w:tcPr>
          <w:p w14:paraId="17276F3C">
            <w:r>
              <w:rPr>
                <w:sz w:val="18"/>
              </w:rPr>
              <w:t>18,000</w:t>
            </w:r>
          </w:p>
        </w:tc>
        <w:tc>
          <w:tcPr>
            <w:tcW w:w="1234" w:type="dxa"/>
          </w:tcPr>
          <w:p w14:paraId="682CD766">
            <w:r>
              <w:rPr>
                <w:sz w:val="18"/>
              </w:rPr>
              <w:t>2,700</w:t>
            </w:r>
          </w:p>
        </w:tc>
        <w:tc>
          <w:tcPr>
            <w:tcW w:w="1234" w:type="dxa"/>
          </w:tcPr>
          <w:p w14:paraId="5A107571">
            <w:r>
              <w:rPr>
                <w:sz w:val="18"/>
              </w:rPr>
              <w:t>8,500</w:t>
            </w:r>
          </w:p>
        </w:tc>
        <w:tc>
          <w:tcPr>
            <w:tcW w:w="1234" w:type="dxa"/>
          </w:tcPr>
          <w:p w14:paraId="146F04FD">
            <w:r>
              <w:rPr>
                <w:sz w:val="18"/>
              </w:rPr>
              <w:t>-5,800</w:t>
            </w:r>
          </w:p>
        </w:tc>
        <w:tc>
          <w:tcPr>
            <w:tcW w:w="1234" w:type="dxa"/>
          </w:tcPr>
          <w:p w14:paraId="4B835924">
            <w:r>
              <w:rPr>
                <w:sz w:val="18"/>
              </w:rPr>
              <w:t>54,200</w:t>
            </w:r>
          </w:p>
        </w:tc>
      </w:tr>
      <w:tr w14:paraId="799C1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9A02957">
            <w:r>
              <w:rPr>
                <w:sz w:val="18"/>
              </w:rPr>
              <w:t>M3</w:t>
            </w:r>
          </w:p>
        </w:tc>
        <w:tc>
          <w:tcPr>
            <w:tcW w:w="1234" w:type="dxa"/>
          </w:tcPr>
          <w:p w14:paraId="369D0A3C">
            <w:r>
              <w:rPr>
                <w:sz w:val="18"/>
              </w:rPr>
              <w:t>44</w:t>
            </w:r>
          </w:p>
        </w:tc>
        <w:tc>
          <w:tcPr>
            <w:tcW w:w="1234" w:type="dxa"/>
          </w:tcPr>
          <w:p w14:paraId="66696116">
            <w:r>
              <w:rPr>
                <w:sz w:val="18"/>
              </w:rPr>
              <w:t>52,800</w:t>
            </w:r>
          </w:p>
        </w:tc>
        <w:tc>
          <w:tcPr>
            <w:tcW w:w="1234" w:type="dxa"/>
          </w:tcPr>
          <w:p w14:paraId="73B534C3">
            <w:r>
              <w:rPr>
                <w:sz w:val="18"/>
              </w:rPr>
              <w:t>7,920</w:t>
            </w:r>
          </w:p>
        </w:tc>
        <w:tc>
          <w:tcPr>
            <w:tcW w:w="1234" w:type="dxa"/>
          </w:tcPr>
          <w:p w14:paraId="1A9F7CB6">
            <w:r>
              <w:rPr>
                <w:sz w:val="18"/>
              </w:rPr>
              <w:t>9,500</w:t>
            </w:r>
          </w:p>
        </w:tc>
        <w:tc>
          <w:tcPr>
            <w:tcW w:w="1234" w:type="dxa"/>
          </w:tcPr>
          <w:p w14:paraId="1159A9EB">
            <w:r>
              <w:rPr>
                <w:sz w:val="18"/>
              </w:rPr>
              <w:t>-1,580</w:t>
            </w:r>
          </w:p>
        </w:tc>
        <w:tc>
          <w:tcPr>
            <w:tcW w:w="1234" w:type="dxa"/>
          </w:tcPr>
          <w:p w14:paraId="690A9DC1">
            <w:r>
              <w:rPr>
                <w:sz w:val="18"/>
              </w:rPr>
              <w:t>49,040</w:t>
            </w:r>
          </w:p>
        </w:tc>
      </w:tr>
      <w:tr w14:paraId="2CA00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815374E">
            <w:r>
              <w:rPr>
                <w:sz w:val="18"/>
              </w:rPr>
              <w:t>M5</w:t>
            </w:r>
          </w:p>
        </w:tc>
        <w:tc>
          <w:tcPr>
            <w:tcW w:w="1234" w:type="dxa"/>
          </w:tcPr>
          <w:p w14:paraId="24258940">
            <w:r>
              <w:rPr>
                <w:sz w:val="18"/>
              </w:rPr>
              <w:t>75</w:t>
            </w:r>
          </w:p>
        </w:tc>
        <w:tc>
          <w:tcPr>
            <w:tcW w:w="1234" w:type="dxa"/>
          </w:tcPr>
          <w:p w14:paraId="3F0EC24D">
            <w:r>
              <w:rPr>
                <w:sz w:val="18"/>
              </w:rPr>
              <w:t>90,000</w:t>
            </w:r>
          </w:p>
        </w:tc>
        <w:tc>
          <w:tcPr>
            <w:tcW w:w="1234" w:type="dxa"/>
          </w:tcPr>
          <w:p w14:paraId="7409FC3E">
            <w:r>
              <w:rPr>
                <w:sz w:val="18"/>
              </w:rPr>
              <w:t>13,500</w:t>
            </w:r>
          </w:p>
        </w:tc>
        <w:tc>
          <w:tcPr>
            <w:tcW w:w="1234" w:type="dxa"/>
          </w:tcPr>
          <w:p w14:paraId="6F52EA86">
            <w:r>
              <w:rPr>
                <w:sz w:val="18"/>
              </w:rPr>
              <w:t>10,800</w:t>
            </w:r>
          </w:p>
        </w:tc>
        <w:tc>
          <w:tcPr>
            <w:tcW w:w="1234" w:type="dxa"/>
          </w:tcPr>
          <w:p w14:paraId="3E0752F3">
            <w:r>
              <w:rPr>
                <w:sz w:val="18"/>
              </w:rPr>
              <w:t>+2,700</w:t>
            </w:r>
          </w:p>
        </w:tc>
        <w:tc>
          <w:tcPr>
            <w:tcW w:w="1234" w:type="dxa"/>
          </w:tcPr>
          <w:p w14:paraId="7D6AEE4C">
            <w:r>
              <w:rPr>
                <w:sz w:val="18"/>
              </w:rPr>
              <w:t>52,840</w:t>
            </w:r>
          </w:p>
        </w:tc>
      </w:tr>
      <w:tr w14:paraId="4A3AA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9A5F285">
            <w:r>
              <w:rPr>
                <w:sz w:val="18"/>
              </w:rPr>
              <w:t>M8</w:t>
            </w:r>
          </w:p>
        </w:tc>
        <w:tc>
          <w:tcPr>
            <w:tcW w:w="1234" w:type="dxa"/>
          </w:tcPr>
          <w:p w14:paraId="48281F31">
            <w:r>
              <w:rPr>
                <w:sz w:val="18"/>
              </w:rPr>
              <w:t>141</w:t>
            </w:r>
          </w:p>
        </w:tc>
        <w:tc>
          <w:tcPr>
            <w:tcW w:w="1234" w:type="dxa"/>
          </w:tcPr>
          <w:p w14:paraId="09D111CE">
            <w:r>
              <w:rPr>
                <w:sz w:val="18"/>
              </w:rPr>
              <w:t>169,200</w:t>
            </w:r>
          </w:p>
        </w:tc>
        <w:tc>
          <w:tcPr>
            <w:tcW w:w="1234" w:type="dxa"/>
          </w:tcPr>
          <w:p w14:paraId="1FB8B025">
            <w:r>
              <w:rPr>
                <w:sz w:val="18"/>
              </w:rPr>
              <w:t>25,380</w:t>
            </w:r>
          </w:p>
        </w:tc>
        <w:tc>
          <w:tcPr>
            <w:tcW w:w="1234" w:type="dxa"/>
          </w:tcPr>
          <w:p w14:paraId="309292F6">
            <w:r>
              <w:rPr>
                <w:sz w:val="18"/>
              </w:rPr>
              <w:t>13,700</w:t>
            </w:r>
          </w:p>
        </w:tc>
        <w:tc>
          <w:tcPr>
            <w:tcW w:w="1234" w:type="dxa"/>
          </w:tcPr>
          <w:p w14:paraId="4F6CC781">
            <w:r>
              <w:rPr>
                <w:sz w:val="18"/>
              </w:rPr>
              <w:t>+11,680</w:t>
            </w:r>
          </w:p>
        </w:tc>
        <w:tc>
          <w:tcPr>
            <w:tcW w:w="1234" w:type="dxa"/>
          </w:tcPr>
          <w:p w14:paraId="1EB55A71">
            <w:r>
              <w:rPr>
                <w:sz w:val="18"/>
              </w:rPr>
              <w:t>76,200</w:t>
            </w:r>
            <w:bookmarkStart w:id="0" w:name="_GoBack"/>
            <w:bookmarkEnd w:id="0"/>
          </w:p>
        </w:tc>
      </w:tr>
      <w:tr w14:paraId="60632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50DE4A7">
            <w:r>
              <w:rPr>
                <w:sz w:val="18"/>
              </w:rPr>
              <w:t>M12</w:t>
            </w:r>
          </w:p>
        </w:tc>
        <w:tc>
          <w:tcPr>
            <w:tcW w:w="1234" w:type="dxa"/>
          </w:tcPr>
          <w:p w14:paraId="46A604F1">
            <w:r>
              <w:rPr>
                <w:sz w:val="18"/>
              </w:rPr>
              <w:t>298</w:t>
            </w:r>
          </w:p>
        </w:tc>
        <w:tc>
          <w:tcPr>
            <w:tcW w:w="1234" w:type="dxa"/>
          </w:tcPr>
          <w:p w14:paraId="4A863900">
            <w:r>
              <w:rPr>
                <w:sz w:val="18"/>
              </w:rPr>
              <w:t>357,600</w:t>
            </w:r>
          </w:p>
        </w:tc>
        <w:tc>
          <w:tcPr>
            <w:tcW w:w="1234" w:type="dxa"/>
          </w:tcPr>
          <w:p w14:paraId="0AF9C0D8">
            <w:r>
              <w:rPr>
                <w:sz w:val="18"/>
              </w:rPr>
              <w:t>53,640</w:t>
            </w:r>
          </w:p>
        </w:tc>
        <w:tc>
          <w:tcPr>
            <w:tcW w:w="1234" w:type="dxa"/>
          </w:tcPr>
          <w:p w14:paraId="1FE189E1">
            <w:r>
              <w:rPr>
                <w:sz w:val="18"/>
              </w:rPr>
              <w:t>21,300</w:t>
            </w:r>
          </w:p>
        </w:tc>
        <w:tc>
          <w:tcPr>
            <w:tcW w:w="1234" w:type="dxa"/>
          </w:tcPr>
          <w:p w14:paraId="1F07A667">
            <w:r>
              <w:rPr>
                <w:sz w:val="18"/>
              </w:rPr>
              <w:t>+32,340</w:t>
            </w:r>
          </w:p>
        </w:tc>
        <w:tc>
          <w:tcPr>
            <w:tcW w:w="1234" w:type="dxa"/>
          </w:tcPr>
          <w:p w14:paraId="48E4CE46">
            <w:r>
              <w:rPr>
                <w:sz w:val="18"/>
              </w:rPr>
              <w:t>141,000</w:t>
            </w:r>
          </w:p>
        </w:tc>
      </w:tr>
    </w:tbl>
    <w:p w14:paraId="0E5544C4"/>
    <w:p w14:paraId="6F81A0D0">
      <w:pPr>
        <w:pStyle w:val="4"/>
      </w:pPr>
      <w:r>
        <w:t>三场景对比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430D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71F39B">
            <w:r>
              <w:rPr>
                <w:b/>
                <w:sz w:val="18"/>
              </w:rPr>
              <w:t>场景</w:t>
            </w:r>
          </w:p>
        </w:tc>
        <w:tc>
          <w:tcPr>
            <w:tcW w:w="2880" w:type="dxa"/>
          </w:tcPr>
          <w:p w14:paraId="1F85EB33">
            <w:r>
              <w:rPr>
                <w:b/>
                <w:sz w:val="18"/>
              </w:rPr>
              <w:t>条件</w:t>
            </w:r>
          </w:p>
        </w:tc>
        <w:tc>
          <w:tcPr>
            <w:tcW w:w="2880" w:type="dxa"/>
          </w:tcPr>
          <w:p w14:paraId="44318EF7">
            <w:r>
              <w:rPr>
                <w:b/>
                <w:sz w:val="18"/>
              </w:rPr>
              <w:t>12 个月结果</w:t>
            </w:r>
          </w:p>
        </w:tc>
      </w:tr>
      <w:tr w14:paraId="25D73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CA8D12">
            <w:r>
              <w:rPr>
                <w:sz w:val="18"/>
              </w:rPr>
              <w:t>保守</w:t>
            </w:r>
          </w:p>
        </w:tc>
        <w:tc>
          <w:tcPr>
            <w:tcW w:w="2880" w:type="dxa"/>
          </w:tcPr>
          <w:p w14:paraId="6B333D2B">
            <w:r>
              <w:rPr>
                <w:sz w:val="18"/>
              </w:rPr>
              <w:t>增长 10%，客单价 800</w:t>
            </w:r>
          </w:p>
        </w:tc>
        <w:tc>
          <w:tcPr>
            <w:tcW w:w="2880" w:type="dxa"/>
          </w:tcPr>
          <w:p w14:paraId="17B41A89">
            <w:r>
              <w:rPr>
                <w:sz w:val="18"/>
              </w:rPr>
              <w:t>亏损 ~5 万</w:t>
            </w:r>
          </w:p>
        </w:tc>
      </w:tr>
      <w:tr w14:paraId="5622F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8EC08F">
            <w:r>
              <w:rPr>
                <w:sz w:val="18"/>
              </w:rPr>
              <w:t>基准</w:t>
            </w:r>
          </w:p>
        </w:tc>
        <w:tc>
          <w:tcPr>
            <w:tcW w:w="2880" w:type="dxa"/>
          </w:tcPr>
          <w:p w14:paraId="5A2DCB70">
            <w:r>
              <w:rPr>
                <w:sz w:val="18"/>
              </w:rPr>
              <w:t>增长 20%，客单价 1200</w:t>
            </w:r>
          </w:p>
        </w:tc>
        <w:tc>
          <w:tcPr>
            <w:tcW w:w="2880" w:type="dxa"/>
          </w:tcPr>
          <w:p w14:paraId="40280193">
            <w:r>
              <w:rPr>
                <w:sz w:val="18"/>
              </w:rPr>
              <w:t>利润 ~14 万</w:t>
            </w:r>
          </w:p>
        </w:tc>
      </w:tr>
      <w:tr w14:paraId="6537B2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09D9BF">
            <w:r>
              <w:rPr>
                <w:sz w:val="18"/>
              </w:rPr>
              <w:t>乐观</w:t>
            </w:r>
          </w:p>
        </w:tc>
        <w:tc>
          <w:tcPr>
            <w:tcW w:w="2880" w:type="dxa"/>
          </w:tcPr>
          <w:p w14:paraId="3E65F45A">
            <w:r>
              <w:rPr>
                <w:sz w:val="18"/>
              </w:rPr>
              <w:t>增长 35%，客单价 1500</w:t>
            </w:r>
          </w:p>
        </w:tc>
        <w:tc>
          <w:tcPr>
            <w:tcW w:w="2880" w:type="dxa"/>
          </w:tcPr>
          <w:p w14:paraId="15B4545A">
            <w:r>
              <w:rPr>
                <w:sz w:val="18"/>
              </w:rPr>
              <w:t>利润 40 万+</w:t>
            </w:r>
          </w:p>
        </w:tc>
      </w:tr>
    </w:tbl>
    <w:p w14:paraId="5F5FE215"/>
    <w:p w14:paraId="55991AB5">
      <w:r>
        <w:t>注：上表未计入益生菌复购分成（20%）。如果复购率 &gt;30%，实际收益将显著高于上表。</w:t>
      </w:r>
    </w:p>
    <w:p w14:paraId="16D269FA">
      <w:pPr>
        <w:pStyle w:val="3"/>
      </w:pPr>
      <w:r>
        <w:t>九、合作保障</w:t>
      </w:r>
    </w:p>
    <w:p w14:paraId="5639FF5A">
      <w:pPr>
        <w:pStyle w:val="4"/>
      </w:pPr>
      <w:r>
        <w:t>效果检查节点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FB3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20D0F9">
            <w:r>
              <w:rPr>
                <w:b/>
                <w:sz w:val="18"/>
              </w:rPr>
              <w:t>时间</w:t>
            </w:r>
          </w:p>
        </w:tc>
        <w:tc>
          <w:tcPr>
            <w:tcW w:w="2880" w:type="dxa"/>
          </w:tcPr>
          <w:p w14:paraId="09C456B7">
            <w:r>
              <w:rPr>
                <w:b/>
                <w:sz w:val="18"/>
              </w:rPr>
              <w:t>检查项</w:t>
            </w:r>
          </w:p>
        </w:tc>
        <w:tc>
          <w:tcPr>
            <w:tcW w:w="2880" w:type="dxa"/>
          </w:tcPr>
          <w:p w14:paraId="51D31BEC">
            <w:r>
              <w:rPr>
                <w:b/>
                <w:sz w:val="18"/>
              </w:rPr>
              <w:t>行动</w:t>
            </w:r>
          </w:p>
        </w:tc>
      </w:tr>
      <w:tr w14:paraId="50B1C8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62943C">
            <w:r>
              <w:rPr>
                <w:sz w:val="18"/>
              </w:rPr>
              <w:t>Week 6</w:t>
            </w:r>
          </w:p>
        </w:tc>
        <w:tc>
          <w:tcPr>
            <w:tcW w:w="2880" w:type="dxa"/>
          </w:tcPr>
          <w:p w14:paraId="7333AC06">
            <w:r>
              <w:rPr>
                <w:sz w:val="18"/>
              </w:rPr>
              <w:t>获客成本 / 转化率 / 首批客户</w:t>
            </w:r>
          </w:p>
        </w:tc>
        <w:tc>
          <w:tcPr>
            <w:tcW w:w="2880" w:type="dxa"/>
          </w:tcPr>
          <w:p w14:paraId="6BD9ADDC">
            <w:r>
              <w:rPr>
                <w:sz w:val="18"/>
              </w:rPr>
              <w:t>如效果不达预期，协商调整获客策略</w:t>
            </w:r>
          </w:p>
        </w:tc>
      </w:tr>
      <w:tr w14:paraId="63259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7E8DC3">
            <w:r>
              <w:rPr>
                <w:sz w:val="18"/>
              </w:rPr>
              <w:t>Week 12</w:t>
            </w:r>
          </w:p>
        </w:tc>
        <w:tc>
          <w:tcPr>
            <w:tcW w:w="2880" w:type="dxa"/>
          </w:tcPr>
          <w:p w14:paraId="37C7B0A1">
            <w:r>
              <w:rPr>
                <w:sz w:val="18"/>
              </w:rPr>
              <w:t>累计客户数 / 月营收 / 满意度</w:t>
            </w:r>
          </w:p>
        </w:tc>
        <w:tc>
          <w:tcPr>
            <w:tcW w:w="2880" w:type="dxa"/>
          </w:tcPr>
          <w:p w14:paraId="6B96C1D1">
            <w:r>
              <w:rPr>
                <w:sz w:val="18"/>
              </w:rPr>
              <w:t>全面复盘，决定下阶段计划</w:t>
            </w:r>
          </w:p>
        </w:tc>
      </w:tr>
    </w:tbl>
    <w:p w14:paraId="12FC87CE"/>
    <w:p w14:paraId="74BAF81F">
      <w:pPr>
        <w:pStyle w:val="4"/>
      </w:pPr>
      <w:r>
        <w:t>合规保障</w:t>
      </w:r>
    </w:p>
    <w:p w14:paraId="1EBDBF91">
      <w:pPr>
        <w:pStyle w:val="16"/>
      </w:pPr>
      <w:r>
        <w:t>所有内容使用"肠道健康评估"而非"治疗/诊断"措辞</w:t>
      </w:r>
    </w:p>
    <w:p w14:paraId="565AD2E0">
      <w:pPr>
        <w:pStyle w:val="16"/>
      </w:pPr>
      <w:r>
        <w:t>AI 生成的科普内容由专业人员审核把关</w:t>
      </w:r>
    </w:p>
    <w:p w14:paraId="7C369689">
      <w:pPr>
        <w:pStyle w:val="16"/>
      </w:pPr>
      <w:r>
        <w:t>遵守国家标准 GB/T41910-2022 粪菌质控与分级标准</w:t>
      </w:r>
    </w:p>
    <w:p w14:paraId="37E14F3C">
      <w:pPr>
        <w:pStyle w:val="3"/>
      </w:pPr>
      <w:r>
        <w:t>十、AI 自进化模型 — 我们的核心差异</w:t>
      </w:r>
    </w:p>
    <w:p w14:paraId="06A760BC">
      <w:r>
        <w:rPr>
          <w:b/>
        </w:rPr>
        <w:t>核心差异：</w:t>
      </w:r>
      <w:r>
        <w:t>普通服务商交付工具，工具会过时。我们交付的是会自己进化的 AI 系统，越用越聪明。3 个月积累的用户行为数据和洞察模型，是真正的竞争壁垒。</w:t>
      </w:r>
    </w:p>
    <w:p w14:paraId="6098ABF6">
      <w:pPr>
        <w:pStyle w:val="4"/>
      </w:pPr>
      <w:r>
        <w:t>三层反馈循环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456F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E7BFCD">
            <w:r>
              <w:rPr>
                <w:b/>
                <w:sz w:val="18"/>
              </w:rPr>
              <w:t>循环</w:t>
            </w:r>
          </w:p>
        </w:tc>
        <w:tc>
          <w:tcPr>
            <w:tcW w:w="2160" w:type="dxa"/>
          </w:tcPr>
          <w:p w14:paraId="1795EBDE">
            <w:r>
              <w:rPr>
                <w:b/>
                <w:sz w:val="18"/>
              </w:rPr>
              <w:t>频率</w:t>
            </w:r>
          </w:p>
        </w:tc>
        <w:tc>
          <w:tcPr>
            <w:tcW w:w="2160" w:type="dxa"/>
          </w:tcPr>
          <w:p w14:paraId="55E1B40C">
            <w:r>
              <w:rPr>
                <w:b/>
                <w:sz w:val="18"/>
              </w:rPr>
              <w:t>做什么</w:t>
            </w:r>
          </w:p>
        </w:tc>
        <w:tc>
          <w:tcPr>
            <w:tcW w:w="2160" w:type="dxa"/>
          </w:tcPr>
          <w:p w14:paraId="32A2CF1C">
            <w:r>
              <w:rPr>
                <w:b/>
                <w:sz w:val="18"/>
              </w:rPr>
              <w:t>产出</w:t>
            </w:r>
          </w:p>
        </w:tc>
      </w:tr>
      <w:tr w14:paraId="6F95B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1E7ABB">
            <w:r>
              <w:rPr>
                <w:sz w:val="18"/>
              </w:rPr>
              <w:t>微循环</w:t>
            </w:r>
          </w:p>
        </w:tc>
        <w:tc>
          <w:tcPr>
            <w:tcW w:w="2160" w:type="dxa"/>
          </w:tcPr>
          <w:p w14:paraId="2B3ED0C5">
            <w:r>
              <w:rPr>
                <w:sz w:val="18"/>
              </w:rPr>
              <w:t>每天自动</w:t>
            </w:r>
          </w:p>
        </w:tc>
        <w:tc>
          <w:tcPr>
            <w:tcW w:w="2160" w:type="dxa"/>
          </w:tcPr>
          <w:p w14:paraId="2BD2152D">
            <w:r>
              <w:rPr>
                <w:sz w:val="18"/>
              </w:rPr>
              <w:t>AI 客服对话分析→自动补充知识库</w:t>
            </w:r>
          </w:p>
        </w:tc>
        <w:tc>
          <w:tcPr>
            <w:tcW w:w="2160" w:type="dxa"/>
          </w:tcPr>
          <w:p w14:paraId="5DA3B585">
            <w:r>
              <w:rPr>
                <w:sz w:val="18"/>
              </w:rPr>
              <w:t>每周《AI 自检报告》</w:t>
            </w:r>
          </w:p>
        </w:tc>
      </w:tr>
      <w:tr w14:paraId="3DFC69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431ADF">
            <w:r>
              <w:rPr>
                <w:sz w:val="18"/>
              </w:rPr>
              <w:t>中循环</w:t>
            </w:r>
          </w:p>
        </w:tc>
        <w:tc>
          <w:tcPr>
            <w:tcW w:w="2160" w:type="dxa"/>
          </w:tcPr>
          <w:p w14:paraId="0D7C4B89">
            <w:r>
              <w:rPr>
                <w:sz w:val="18"/>
              </w:rPr>
              <w:t>每月洞察</w:t>
            </w:r>
          </w:p>
        </w:tc>
        <w:tc>
          <w:tcPr>
            <w:tcW w:w="2160" w:type="dxa"/>
          </w:tcPr>
          <w:p w14:paraId="6C768F3E">
            <w:r>
              <w:rPr>
                <w:sz w:val="18"/>
              </w:rPr>
              <w:t>用户聚类→流失定位→竞品监控→新需求</w:t>
            </w:r>
          </w:p>
        </w:tc>
        <w:tc>
          <w:tcPr>
            <w:tcW w:w="2160" w:type="dxa"/>
          </w:tcPr>
          <w:p w14:paraId="51E8D1D9">
            <w:r>
              <w:rPr>
                <w:sz w:val="18"/>
              </w:rPr>
              <w:t>每月《需求洞察报告》</w:t>
            </w:r>
          </w:p>
        </w:tc>
      </w:tr>
      <w:tr w14:paraId="4EEB23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AC9C6C">
            <w:r>
              <w:rPr>
                <w:sz w:val="18"/>
              </w:rPr>
              <w:t>宏循环</w:t>
            </w:r>
          </w:p>
        </w:tc>
        <w:tc>
          <w:tcPr>
            <w:tcW w:w="2160" w:type="dxa"/>
          </w:tcPr>
          <w:p w14:paraId="5D42C20E">
            <w:r>
              <w:rPr>
                <w:sz w:val="18"/>
              </w:rPr>
              <w:t>每季进化</w:t>
            </w:r>
          </w:p>
        </w:tc>
        <w:tc>
          <w:tcPr>
            <w:tcW w:w="2160" w:type="dxa"/>
          </w:tcPr>
          <w:p w14:paraId="29681F3E">
            <w:r>
              <w:rPr>
                <w:sz w:val="18"/>
              </w:rPr>
              <w:t>多维交叉分析→新产品评估→定价调整</w:t>
            </w:r>
          </w:p>
        </w:tc>
        <w:tc>
          <w:tcPr>
            <w:tcW w:w="2160" w:type="dxa"/>
          </w:tcPr>
          <w:p w14:paraId="22A3BD1A">
            <w:r>
              <w:rPr>
                <w:sz w:val="18"/>
              </w:rPr>
              <w:t>每季度《进化路线图》</w:t>
            </w:r>
          </w:p>
        </w:tc>
      </w:tr>
    </w:tbl>
    <w:p w14:paraId="15B35FED"/>
    <w:p w14:paraId="29A63615">
      <w:pPr>
        <w:pStyle w:val="4"/>
      </w:pPr>
      <w:r>
        <w:t>AI 能帮您发现什么？（案例推演）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7BA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667CD9">
            <w:r>
              <w:rPr>
                <w:b/>
                <w:sz w:val="18"/>
              </w:rPr>
              <w:t>AI 发现</w:t>
            </w:r>
          </w:p>
        </w:tc>
        <w:tc>
          <w:tcPr>
            <w:tcW w:w="2880" w:type="dxa"/>
          </w:tcPr>
          <w:p w14:paraId="157A38E8">
            <w:r>
              <w:rPr>
                <w:b/>
                <w:sz w:val="18"/>
              </w:rPr>
              <w:t>洞察</w:t>
            </w:r>
          </w:p>
        </w:tc>
        <w:tc>
          <w:tcPr>
            <w:tcW w:w="2880" w:type="dxa"/>
          </w:tcPr>
          <w:p w14:paraId="10240502">
            <w:r>
              <w:rPr>
                <w:b/>
                <w:sz w:val="18"/>
              </w:rPr>
              <w:t>行动建议</w:t>
            </w:r>
          </w:p>
        </w:tc>
      </w:tr>
      <w:tr w14:paraId="76B5D8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D29BE1">
            <w:r>
              <w:rPr>
                <w:sz w:val="18"/>
              </w:rPr>
              <w:t>用户频繁问"孩子的肠道健康"</w:t>
            </w:r>
          </w:p>
        </w:tc>
        <w:tc>
          <w:tcPr>
            <w:tcW w:w="2880" w:type="dxa"/>
          </w:tcPr>
          <w:p w14:paraId="6B573EFD">
            <w:r>
              <w:rPr>
                <w:sz w:val="18"/>
              </w:rPr>
              <w:t>儿童需求上升 18%</w:t>
            </w:r>
          </w:p>
        </w:tc>
        <w:tc>
          <w:tcPr>
            <w:tcW w:w="2880" w:type="dxa"/>
          </w:tcPr>
          <w:p w14:paraId="781575A1">
            <w:r>
              <w:rPr>
                <w:sz w:val="18"/>
              </w:rPr>
              <w:t>开发儿童专题+亲子检测套餐</w:t>
            </w:r>
          </w:p>
        </w:tc>
      </w:tr>
      <w:tr w14:paraId="0D4B2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E3FD8F">
            <w:r>
              <w:rPr>
                <w:sz w:val="18"/>
              </w:rPr>
              <w:t>报价环节流失率 42%</w:t>
            </w:r>
          </w:p>
        </w:tc>
        <w:tc>
          <w:tcPr>
            <w:tcW w:w="2880" w:type="dxa"/>
          </w:tcPr>
          <w:p w14:paraId="59E945ED">
            <w:r>
              <w:rPr>
                <w:sz w:val="18"/>
              </w:rPr>
              <w:t>价格敏感型用户占比高</w:t>
            </w:r>
          </w:p>
        </w:tc>
        <w:tc>
          <w:tcPr>
            <w:tcW w:w="2880" w:type="dxa"/>
          </w:tcPr>
          <w:p w14:paraId="160689F0">
            <w:r>
              <w:rPr>
                <w:sz w:val="18"/>
              </w:rPr>
              <w:t>推出入门级检测包+分期付款</w:t>
            </w:r>
          </w:p>
        </w:tc>
      </w:tr>
      <w:tr w14:paraId="14BD40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66669E">
            <w:r>
              <w:rPr>
                <w:sz w:val="18"/>
              </w:rPr>
              <w:t>睡前咨询量是白天的 2.3 倍</w:t>
            </w:r>
          </w:p>
        </w:tc>
        <w:tc>
          <w:tcPr>
            <w:tcW w:w="2880" w:type="dxa"/>
          </w:tcPr>
          <w:p w14:paraId="3B42A70B">
            <w:r>
              <w:rPr>
                <w:sz w:val="18"/>
              </w:rPr>
              <w:t>焦虑型健康关注者为主</w:t>
            </w:r>
          </w:p>
        </w:tc>
        <w:tc>
          <w:tcPr>
            <w:tcW w:w="2880" w:type="dxa"/>
          </w:tcPr>
          <w:p w14:paraId="051CA31A">
            <w:r>
              <w:rPr>
                <w:sz w:val="18"/>
              </w:rPr>
              <w:t>推出"睡眠+肠道"联合管理方案</w:t>
            </w:r>
          </w:p>
        </w:tc>
      </w:tr>
    </w:tbl>
    <w:p w14:paraId="26527AAD"/>
    <w:p w14:paraId="1443B477"/>
    <w:p w14:paraId="2ED10D64"/>
    <w:p w14:paraId="7C86C4E0">
      <w:pPr>
        <w:pStyle w:val="3"/>
        <w:jc w:val="center"/>
      </w:pPr>
      <w:r>
        <w:t>核心结论</w:t>
      </w:r>
    </w:p>
    <w:p w14:paraId="68D9831F">
      <w:pPr>
        <w:jc w:val="center"/>
      </w:pPr>
      <w:r>
        <w:t>您有产品、有技术、有供应链</w:t>
      </w:r>
    </w:p>
    <w:p w14:paraId="6CFCD33C">
      <w:pPr>
        <w:jc w:val="center"/>
      </w:pPr>
      <w:r>
        <w:t>我们有 AI、有运营能力、有内容矩阵</w:t>
      </w:r>
    </w:p>
    <w:p w14:paraId="67C93B8A"/>
    <w:p w14:paraId="5D139787">
      <w:pPr>
        <w:jc w:val="center"/>
      </w:pPr>
      <w:r>
        <w:rPr>
          <w:i/>
          <w:color w:val="6C5CE7"/>
          <w:sz w:val="24"/>
        </w:rPr>
        <w:t>"您的检测产品是弹药，我们的 AI + 运营是枪。枪 + 弹药 = 一起服务好客户，一起赚钱。"</w:t>
      </w:r>
    </w:p>
    <w:p w14:paraId="44BF927C"/>
    <w:p w14:paraId="5ED52D03">
      <w:pPr>
        <w:jc w:val="center"/>
      </w:pPr>
      <w:r>
        <w:rPr>
          <w:color w:val="999999"/>
          <w:sz w:val="16"/>
        </w:rPr>
        <w:t>肠道菌群 AI 运营服务方案 · V0.3 合作提案</w:t>
      </w:r>
    </w:p>
    <w:p w14:paraId="269242A9">
      <w:pPr>
        <w:jc w:val="center"/>
      </w:pPr>
      <w:r>
        <w:rPr>
          <w:color w:val="999999"/>
          <w:sz w:val="16"/>
        </w:rPr>
        <w:t>© 2026 Yuanmind · 保密文件，请勿外传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63DA0"/>
    <w:rsid w:val="0DE34399"/>
    <w:rsid w:val="6A8E4345"/>
    <w:rsid w:val="6B8A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3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3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3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386</Words>
  <Characters>468</Characters>
  <Lines>0</Lines>
  <Paragraphs>0</Paragraphs>
  <TotalTime>2</TotalTime>
  <ScaleCrop>false</ScaleCrop>
  <LinksUpToDate>false</LinksUpToDate>
  <CharactersWithSpaces>502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梁巍丹</cp:lastModifiedBy>
  <dcterms:modified xsi:type="dcterms:W3CDTF">2026-03-24T04:36:23Z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eyJoZGlkIjoiZjg3YzRmMmE4OGE2NTVlMTM5YWI5YzE4MjBiOTEwZWEiLCJ1c2VySWQiOiIyMjg5ODk3MTUifQ==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D28522D3D70D4BAEA4F55102D42A6577_12</vt:lpwstr>
  </property>
</Properties>
</file>